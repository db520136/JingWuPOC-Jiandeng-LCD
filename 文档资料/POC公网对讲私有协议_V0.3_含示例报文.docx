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4</w:t>
      </w:r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</w:tbl>
    <w:p w14:paraId="2672619B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2B21C568">
      <w:pPr>
        <w:spacing w:after="40"/>
      </w:pPr>
    </w:p>
    <w:p w14:paraId="2FCFB54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服务器检查设备ID是否注册，并校验设备ID和警用编号是否一致。全部一致时登录成功，否则失败。</w:t>
      </w:r>
    </w:p>
    <w:p w14:paraId="6A5E310F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：device_id=33030002002000000290，police_no=F100001，device_udp_port=5000；msg_type=0x01；request_cnt=0x0001；packet_length=40字节。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312FF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A79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48 54 01 00 01 00 28 00 01 33 33 30 33 30 30 30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32 30 30 32 30 30 30 30 30 30 32 39 30 46 31 30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30 31 13 88 A5 D0</w:t>
            </w:r>
          </w:p>
        </w:tc>
      </w:tr>
    </w:tbl>
    <w:p w14:paraId="0B4B1A80">
      <w:pPr>
        <w:spacing w:after="40"/>
      </w:pPr>
    </w:p>
    <w:p w14:paraId="2F20B7C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：login_result=0x00成功；msg_type=0x81；request_cnt=0x0002；packet_length=12字节。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DB9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45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81 00 0C 00 02 00 B6 A3</w:t>
            </w:r>
          </w:p>
        </w:tc>
      </w:tr>
    </w:tbl>
    <w:p w14:paraId="29434B0D">
      <w:pPr>
        <w:spacing w:after="40"/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进入某对讲组（0x03/0x83）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2EE901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5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A0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B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准备进入的小组编号。</w:t>
            </w:r>
          </w:p>
        </w:tc>
      </w:tr>
    </w:tbl>
    <w:p w14:paraId="11AE1BDD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请求进入的小组编号。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57446BFA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邀请方设备ID。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target_device_id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被邀请人员设备ID。</w:t>
            </w:r>
          </w:p>
        </w:tc>
      </w:tr>
    </w:tbl>
    <w:p w14:paraId="4B1CEBB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caller_device_id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邀请人设备ID。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6CE3A457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answer_status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设备处理受邀请求的结果。</w:t>
            </w:r>
          </w:p>
        </w:tc>
      </w:tr>
    </w:tbl>
    <w:p w14:paraId="55453FD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7A87182E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</w:tbl>
    <w:p w14:paraId="05D02B81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commentRangeStart w:id="0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  <w:commentRangeEnd w:id="0"/>
            <w:r>
              <w:commentReference w:id="0"/>
            </w:r>
          </w:p>
        </w:tc>
      </w:tr>
      <w:tr w14:paraId="648C68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20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commentRangeStart w:id="1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F9A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377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417E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填写设备当前抢的麦编号</w:t>
            </w:r>
            <w:commentRangeEnd w:id="1"/>
            <w:r>
              <w:commentReference w:id="1"/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2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  <w:commentRangeEnd w:id="2"/>
            <w:r>
              <w:commentReference w:id="2"/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3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commentRangeEnd w:id="3"/>
            <w:r>
              <w:commentReference w:id="3"/>
            </w:r>
          </w:p>
        </w:tc>
      </w:tr>
    </w:tbl>
    <w:p w14:paraId="642A7AAA">
      <w:pPr>
        <w:spacing w:after="40"/>
      </w:pPr>
      <w:bookmarkStart w:id="0" w:name="_GoBack"/>
    </w:p>
    <w:bookmarkEnd w:id="0"/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r>
              <w:commentReference w:id="4"/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n" w:date="2026-08-13T10:42:25Z" w:initials="">
    <w:p w14:paraId="6633A4D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1" w:author="pan" w:date="2026-08-13T10:42:33Z" w:initials="">
    <w:p w14:paraId="5F8CDA9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2" w:author="pan" w:date="2026-08-13T10:44:29Z" w:initials="">
    <w:p w14:paraId="2A19092C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3" w:author="pan" w:date="2026-08-13T10:44:29Z" w:initials="">
    <w:p w14:paraId="22BA2244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4" w:author="pan" w:date="2026-08-13T10:44:29Z" w:initials="">
    <w:p w14:paraId="47DB83B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33A4DB" w15:done="0"/>
  <w15:commentEx w15:paraId="5F8CDA9A" w15:done="0"/>
  <w15:commentEx w15:paraId="2A19092C" w15:done="0"/>
  <w15:commentEx w15:paraId="22BA2244" w15:done="0"/>
  <w15:commentEx w15:paraId="47DB83B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n">
    <w15:presenceInfo w15:providerId="WPS Office" w15:userId="6016170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B0A0A"/>
    <w:rsid w:val="11EC3C52"/>
    <w:rsid w:val="15057F92"/>
    <w:rsid w:val="1E590CF3"/>
    <w:rsid w:val="4F84402A"/>
    <w:rsid w:val="62820DB5"/>
    <w:rsid w:val="69101CFB"/>
    <w:rsid w:val="7A681A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1359</Words>
  <Characters>1935</Characters>
  <Lines>0</Lines>
  <Paragraphs>0</Paragraphs>
  <TotalTime>13</TotalTime>
  <ScaleCrop>false</ScaleCrop>
  <LinksUpToDate>false</LinksUpToDate>
  <CharactersWithSpaces>1959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2026-08-13T03:10:58Z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458B50BA987A4988B9EA23601B58E07D_13</vt:lpwstr>
  </property>
</Properties>
</file>